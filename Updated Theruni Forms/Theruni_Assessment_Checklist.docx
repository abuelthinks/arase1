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C67F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THERUNI – Unified Parent Assessment Checklist (Updated)</w:t>
      </w:r>
    </w:p>
    <w:p w14:paraId="7E49FBB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A. BACKGROUND INFORMATION</w:t>
      </w:r>
    </w:p>
    <w:p w14:paraId="4EFB1D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Child’s First Name: __________</w:t>
      </w:r>
    </w:p>
    <w:p w14:paraId="1651FE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Child’s Last Name: __________</w:t>
      </w:r>
    </w:p>
    <w:p w14:paraId="040039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Date of Birth: ___ / ___ / ___</w:t>
      </w:r>
    </w:p>
    <w:p w14:paraId="2FA854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Gender: ☐ Male  ☐ Female  ☐ Prefer not to say</w:t>
      </w:r>
      <w:bookmarkStart w:id="0" w:name="_GoBack"/>
      <w:bookmarkEnd w:id="0"/>
    </w:p>
    <w:p w14:paraId="7A8DCE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0ED4C7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Grade/Level:</w:t>
      </w:r>
    </w:p>
    <w:p w14:paraId="3D8D17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Nursery/Early Years  ☐ Pre-K/Kinder  ☐ Primary  ☐ Not yet in school</w:t>
      </w:r>
    </w:p>
    <w:p w14:paraId="796687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530C92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Parent/Guardian Name: __________</w:t>
      </w:r>
    </w:p>
    <w:p w14:paraId="453BFC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Phone: __________</w:t>
      </w:r>
    </w:p>
    <w:p w14:paraId="0B38A2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Email: __________</w:t>
      </w:r>
    </w:p>
    <w:p w14:paraId="08552D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0DB2BA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Primary Language(s):</w:t>
      </w:r>
    </w:p>
    <w:p w14:paraId="3DE08E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English  ☐ Arabic  ☐ Tagalog  ☐ Urdu  ☐ Hindi  ☐ Other: __________</w:t>
      </w:r>
    </w:p>
    <w:p w14:paraId="392CBE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3B6E7B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Medical Alerts/Medications:</w:t>
      </w:r>
    </w:p>
    <w:p w14:paraId="0D89A6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None  ☐ Yes (specify): __________</w:t>
      </w:r>
    </w:p>
    <w:p w14:paraId="6F6B85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20D041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Optional – Known Conditions:</w:t>
      </w:r>
    </w:p>
    <w:p w14:paraId="027834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Autism  ☐ Speech Delay  ☐ ADHD  ☐ Learning Difficulty  ☐ Developmental Delay</w:t>
      </w:r>
    </w:p>
    <w:p w14:paraId="7D58C6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Sensory Difficulty  ☐ Other: __________  ☐ Not sure</w:t>
      </w:r>
    </w:p>
    <w:p w14:paraId="79F71F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75B44D5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B. DEVELOPMENTAL HISTORY</w:t>
      </w:r>
    </w:p>
    <w:p w14:paraId="31DCD3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Milestones:</w:t>
      </w:r>
    </w:p>
    <w:p w14:paraId="3948BC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Sitting: ☐ Early ☐ Typical ☐ Late</w:t>
      </w:r>
    </w:p>
    <w:p w14:paraId="0A1AF6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Crawling: ☐ Early ☐ Typical ☐ Late ☐ Did not crawl</w:t>
      </w:r>
    </w:p>
    <w:p w14:paraId="05F9EC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Walking: ☐ Early ☐ Typical ☐ Late</w:t>
      </w:r>
    </w:p>
    <w:p w14:paraId="5E74D2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First Words: ☐ Early ☐ Typical ☐ Late</w:t>
      </w:r>
    </w:p>
    <w:p w14:paraId="08B0F0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Phrases/Sentences: ☐ Early ☐ Typical ☐ Late</w:t>
      </w:r>
    </w:p>
    <w:p w14:paraId="35A020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68EBDF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Previous Services:</w:t>
      </w:r>
    </w:p>
    <w:p w14:paraId="062CD2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Schooling before  </w:t>
      </w:r>
    </w:p>
    <w:p w14:paraId="0749C9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Speech Therapy  </w:t>
      </w:r>
    </w:p>
    <w:p w14:paraId="091C72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Occupational Therapy  </w:t>
      </w:r>
    </w:p>
    <w:p w14:paraId="0D9EE5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Behavioral Therapy  </w:t>
      </w:r>
    </w:p>
    <w:p w14:paraId="5BA381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IEP before: ☐ Yes ☐ No  </w:t>
      </w:r>
    </w:p>
    <w:p w14:paraId="0ACBEC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7DA3C3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Areas of Concern:</w:t>
      </w:r>
    </w:p>
    <w:p w14:paraId="2075B2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Communication  ☐ Learning  ☐ Motor Skills  ☐ Social  ☐ Behavior</w:t>
      </w:r>
    </w:p>
    <w:p w14:paraId="622728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Emotions  ☐ Sensory  ☐ Daily Living  ☐ Safety  ☐ Not sure</w:t>
      </w:r>
    </w:p>
    <w:p w14:paraId="0F8FAC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11CA684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C. PARENT INPUT</w:t>
      </w:r>
    </w:p>
    <w:p w14:paraId="35CA46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Primary Concerns:</w:t>
      </w:r>
    </w:p>
    <w:p w14:paraId="292743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Speech  ☐ Behavior  ☐ Learning  ☐ Social  ☐ Sensory  </w:t>
      </w:r>
    </w:p>
    <w:p w14:paraId="248670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Motor  ☐ Eating/Sleeping  ☐ Safety  ☐ Not sure</w:t>
      </w:r>
    </w:p>
    <w:p w14:paraId="3BB67F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214D65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Goals for My Child:</w:t>
      </w:r>
    </w:p>
    <w:p w14:paraId="7AA782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Communicate better  ☐ Improve behavior  ☐ Learn faster  </w:t>
      </w:r>
    </w:p>
    <w:p w14:paraId="2D7651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Improve social skills  ☐ Be independent  ☐ School readiness  </w:t>
      </w:r>
    </w:p>
    <w:p w14:paraId="47106A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Motor improvements  ☐ Other: __________</w:t>
      </w:r>
    </w:p>
    <w:p w14:paraId="159047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1204B9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Strategies at Home:</w:t>
      </w:r>
    </w:p>
    <w:p w14:paraId="4E9BE3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Schedules ☐ Routines ☐ Visual aids ☐ Rewards ☐ Quiet time</w:t>
      </w:r>
    </w:p>
    <w:p w14:paraId="79BCF9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Sensory tools ☐ Not sure ☐ Other: __________</w:t>
      </w:r>
    </w:p>
    <w:p w14:paraId="38C0C4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054E465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D. BEHAVIOR &amp; SOCIAL INTERACTION</w:t>
      </w:r>
    </w:p>
    <w:p w14:paraId="3F39AE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Difficulties:</w:t>
      </w:r>
    </w:p>
    <w:p w14:paraId="2D5866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Transitions ☐ Waiting ☐ Focus ☐ Rules ☐ Playing with others  </w:t>
      </w:r>
    </w:p>
    <w:p w14:paraId="378A7E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Sharing ☐ Emotions ☐ Staying calm ☐ Not sure</w:t>
      </w:r>
    </w:p>
    <w:p w14:paraId="63503D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022274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Triggers:</w:t>
      </w:r>
    </w:p>
    <w:p w14:paraId="66625E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Loud sounds ☐ Lights ☐ Being told no ☐ Changes ☐ Crowds  </w:t>
      </w:r>
    </w:p>
    <w:p w14:paraId="31F442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Sharing ☐ Not sure</w:t>
      </w:r>
    </w:p>
    <w:p w14:paraId="011ACE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33777C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Calming Strategies:</w:t>
      </w:r>
    </w:p>
    <w:p w14:paraId="1082A7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Deep breathing ☐ Sensory tools ☐ Quiet space ☐ Hugs ☐ Distraction  </w:t>
      </w:r>
    </w:p>
    <w:p w14:paraId="488B37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Tablet/music ☐ Not sure</w:t>
      </w:r>
    </w:p>
    <w:p w14:paraId="264B0A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4BF2F9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Communication:</w:t>
      </w:r>
    </w:p>
    <w:p w14:paraId="5B438F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Words ☐ Short phrases ☐ Sentences ☐ Gestures ☐ Sounds ☐ Not speaking</w:t>
      </w:r>
    </w:p>
    <w:p w14:paraId="34FCFF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35EDD3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Social Interaction:</w:t>
      </w:r>
    </w:p>
    <w:p w14:paraId="7AF8F6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Eye contact ☐ Responds to name ☐ Plays alone ☐ Plays with others  </w:t>
      </w:r>
    </w:p>
    <w:p w14:paraId="1B652C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Avoids interaction ☐ Prefers adults ☐ Overwhelmed in groups</w:t>
      </w:r>
    </w:p>
    <w:p w14:paraId="321059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332F44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Comfort Setting:</w:t>
      </w:r>
    </w:p>
    <w:p w14:paraId="66648B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Structured ☐ Unstructured ☐ One-on-one ☐ Small groups ☐ Not sure</w:t>
      </w:r>
    </w:p>
    <w:p w14:paraId="6287F7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731E1CA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E. SENSORY &amp; PHYSICAL NEEDS</w:t>
      </w:r>
    </w:p>
    <w:p w14:paraId="4CA12E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Sensitivities:</w:t>
      </w:r>
    </w:p>
    <w:p w14:paraId="1A9BD2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Sounds ☐ Lights ☐ Textures ☐ Food textures ☐ Crowds  </w:t>
      </w:r>
    </w:p>
    <w:p w14:paraId="5D9C79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Movement ☐ Water ☐ Touch ☐ Smells ☐ None</w:t>
      </w:r>
    </w:p>
    <w:p w14:paraId="06341F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17151F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Motor Needs:</w:t>
      </w:r>
    </w:p>
    <w:p w14:paraId="68DE7D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Fine motor difficulty ☐ Gross motor difficulty ☐ Weakness ☐ Easily tired ☐ None</w:t>
      </w:r>
    </w:p>
    <w:p w14:paraId="6C76EE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4BF0E8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Physical Accommodations Needed:</w:t>
      </w:r>
    </w:p>
    <w:p w14:paraId="1DF582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No  ☐ Yes → __________</w:t>
      </w:r>
    </w:p>
    <w:p w14:paraId="4835EC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0D7910E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F. GOALS &amp; EXPECTATIONS</w:t>
      </w:r>
    </w:p>
    <w:p w14:paraId="6F13F0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Goals for This Year:</w:t>
      </w:r>
    </w:p>
    <w:p w14:paraId="0A962B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Academic ☐ Speech ☐ Social ☐ Emotional ☐ Behavior  </w:t>
      </w:r>
    </w:p>
    <w:p w14:paraId="662E74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Independence ☐ Motor ☐ Other: __________</w:t>
      </w:r>
    </w:p>
    <w:p w14:paraId="45DEAF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24AFB6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Goals for Next 3–5 Years:</w:t>
      </w:r>
    </w:p>
    <w:p w14:paraId="142143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Independence ☐ Communication ☐ Behavior ☐ School readiness  </w:t>
      </w:r>
    </w:p>
    <w:p w14:paraId="02B576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Friendships ☐ Learning ☐ Not sure ☐ Other: __________</w:t>
      </w:r>
    </w:p>
    <w:p w14:paraId="43B779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42D2423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G. HOME ENVIRONMENT &amp; SUPPORT</w:t>
      </w:r>
    </w:p>
    <w:p w14:paraId="252288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Home Strategies:</w:t>
      </w:r>
    </w:p>
    <w:p w14:paraId="1B6CC3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Schedules ☐ Rewards ☐ Visual supports ☐ Rules ☐ Calm corner  </w:t>
      </w:r>
    </w:p>
    <w:p w14:paraId="694B30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Sensory play ☐ Outdoor time ☐ Not sure</w:t>
      </w:r>
    </w:p>
    <w:p w14:paraId="05318D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6D2C54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Support Needed:</w:t>
      </w:r>
    </w:p>
    <w:p w14:paraId="48F741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Home activities ☐ Behavior guidance ☐ Speech guidance  </w:t>
      </w:r>
    </w:p>
    <w:p w14:paraId="20323F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Routines help ☐ Social skills support ☐ Parent support  </w:t>
      </w:r>
    </w:p>
    <w:p w14:paraId="1AA72B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Other: __________</w:t>
      </w:r>
    </w:p>
    <w:p w14:paraId="178FF8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0F60DDE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H. CHILD STRENGTHS</w:t>
      </w:r>
    </w:p>
    <w:p w14:paraId="3491EB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My Child’s Strengths:</w:t>
      </w:r>
    </w:p>
    <w:p w14:paraId="4CF786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Friendly  </w:t>
      </w:r>
    </w:p>
    <w:p w14:paraId="257DD2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Curious  </w:t>
      </w:r>
    </w:p>
    <w:p w14:paraId="06A17D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Good memory  </w:t>
      </w:r>
    </w:p>
    <w:p w14:paraId="350D3D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Loves routines  </w:t>
      </w:r>
    </w:p>
    <w:p w14:paraId="304AF4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Creative  </w:t>
      </w:r>
    </w:p>
    <w:p w14:paraId="09A558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Enjoys music  </w:t>
      </w:r>
    </w:p>
    <w:p w14:paraId="7B983E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Enjoys numbers  </w:t>
      </w:r>
    </w:p>
    <w:p w14:paraId="61EB51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Helpful  </w:t>
      </w:r>
    </w:p>
    <w:p w14:paraId="1086EC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Hardworking  </w:t>
      </w:r>
    </w:p>
    <w:p w14:paraId="08791C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☐ Fast learner  </w:t>
      </w:r>
    </w:p>
    <w:p w14:paraId="3511CD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Other: __________</w:t>
      </w:r>
    </w:p>
    <w:p w14:paraId="71191F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175303A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I. DAILY LIVING SKILLS</w:t>
      </w:r>
    </w:p>
    <w:p w14:paraId="3873FA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Daily Living / Self-Help Skills:</w:t>
      </w:r>
    </w:p>
    <w:p w14:paraId="038A3D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Eating:</w:t>
      </w:r>
    </w:p>
    <w:p w14:paraId="3BFD66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Eats independently  ☐ Needs some help  ☐ Needs full help</w:t>
      </w:r>
    </w:p>
    <w:p w14:paraId="79186E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658F2F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Dressing:</w:t>
      </w:r>
    </w:p>
    <w:p w14:paraId="143913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Dresses independently  ☐ Needs some help  ☐ Needs full help</w:t>
      </w:r>
    </w:p>
    <w:p w14:paraId="725431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421C71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Toilet Skills:</w:t>
      </w:r>
    </w:p>
    <w:p w14:paraId="28A590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Fully trained  ☐ Needs reminders  ☐ Needs help  ☐ Uses diapers</w:t>
      </w:r>
    </w:p>
    <w:p w14:paraId="304932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355FBA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Sleep:</w:t>
      </w:r>
    </w:p>
    <w:p w14:paraId="7F369A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Sleeps well  ☐ Difficulty falling asleep  ☐ Wakes often</w:t>
      </w:r>
    </w:p>
    <w:p w14:paraId="75224D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3C40B1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Other Notes: __________</w:t>
      </w:r>
    </w:p>
    <w:p w14:paraId="68C821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A4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marilee lanuza</cp:lastModifiedBy>
  <dcterms:modified xsi:type="dcterms:W3CDTF">2025-11-29T03:27:25Z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5DAA9632EDFE454AA649BEE1D9D44D53_12</vt:lpwstr>
  </property>
</Properties>
</file>